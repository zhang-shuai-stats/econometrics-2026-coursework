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67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267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267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educ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0.018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(0.006)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(0.007)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(0.041)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exper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(0.003)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(0.003)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(0.003)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tenure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(0.002)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(0.002)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(0.002)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married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(0.039)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(0.039)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(0.039)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south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-0.091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-0.080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-0.080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urban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(0.027)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(0.027)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(0.027)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black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-0.188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-0.143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-0.147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(0.038)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(0.039)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(0.040)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IQ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(0.001)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(0.005)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educ # IQ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(0.000)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_cons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5.395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5.176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5.648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(0.113)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(0.128)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(0.546)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*** p&lt;.01, ** p&lt;.05, * p&lt;.1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